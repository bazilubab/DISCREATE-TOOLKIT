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A7F05">
      <w:pPr>
        <w:pStyle w:val="2"/>
      </w:pPr>
      <w:r>
        <w:t>Project Repor</w:t>
      </w:r>
      <w:bookmarkStart w:id="0" w:name="_GoBack"/>
      <w:bookmarkEnd w:id="0"/>
      <w:r>
        <w:t>t</w:t>
      </w:r>
    </w:p>
    <w:p w14:paraId="43285788">
      <w:pPr>
        <w:rPr>
          <w:rFonts w:hint="default"/>
          <w:lang w:val="en-US"/>
        </w:rPr>
      </w:pPr>
      <w:r>
        <w:t xml:space="preserve">Title: </w:t>
      </w:r>
      <w:r>
        <w:rPr>
          <w:rFonts w:hint="default"/>
          <w:lang w:val="en-US"/>
        </w:rPr>
        <w:t>Sets &amp; Relation Toolkit</w:t>
      </w:r>
    </w:p>
    <w:p w14:paraId="40174403">
      <w:r>
        <w:t>Submitted By: Noorshah &amp; Bazil</w:t>
      </w:r>
      <w:r>
        <w:br w:type="textWrapping"/>
      </w:r>
      <w:r>
        <w:t>2nd Semester, BS Computer Science</w:t>
      </w:r>
    </w:p>
    <w:p w14:paraId="324DF934">
      <w:pPr>
        <w:pStyle w:val="3"/>
      </w:pPr>
      <w:r>
        <w:t>1. Introduction</w:t>
      </w:r>
    </w:p>
    <w:p w14:paraId="292B79C5">
      <w:r>
        <w:t>This project is a console-based C++ application that simulates common set operations and relation property checks, designed to support the learning of Discrete Structures concepts.</w:t>
      </w:r>
    </w:p>
    <w:p w14:paraId="45803C94">
      <w:pPr>
        <w:pStyle w:val="3"/>
      </w:pPr>
      <w:r>
        <w:t>2. Objectives</w:t>
      </w:r>
    </w:p>
    <w:p w14:paraId="3E398AB8">
      <w:r>
        <w:t>The main goals are:</w:t>
      </w:r>
      <w:r>
        <w:br w:type="textWrapping"/>
      </w:r>
      <w:r>
        <w:t>- Implement union, intersection, difference, cartesian product, complement</w:t>
      </w:r>
      <w:r>
        <w:br w:type="textWrapping"/>
      </w:r>
      <w:r>
        <w:t>- Identify relation properties such as reflexive, symmetric, antisymmetric, function</w:t>
      </w:r>
      <w:r>
        <w:br w:type="textWrapping"/>
      </w:r>
      <w:r>
        <w:t>- Use object-oriented programming concepts: classes, inheritance, encapsulation</w:t>
      </w:r>
      <w:r>
        <w:br w:type="textWrapping"/>
      </w:r>
      <w:r>
        <w:t>- Create a user-friendly, menu-driven interface</w:t>
      </w:r>
    </w:p>
    <w:p w14:paraId="517AF58A">
      <w:pPr>
        <w:pStyle w:val="3"/>
      </w:pPr>
      <w:r>
        <w:t>3. Methodology</w:t>
      </w:r>
    </w:p>
    <w:p w14:paraId="15FC66D8">
      <w:r>
        <w:t>Two classes were created: Set and Relation.</w:t>
      </w:r>
      <w:r>
        <w:br w:type="textWrapping"/>
      </w:r>
      <w:r>
        <w:t>- Set class handles set input and operations.</w:t>
      </w:r>
      <w:r>
        <w:br w:type="textWrapping"/>
      </w:r>
      <w:r>
        <w:t>- Relation class inherits from Set and includes relation-specific methods.</w:t>
      </w:r>
      <w:r>
        <w:br w:type="textWrapping"/>
      </w:r>
      <w:r>
        <w:t>Users interact through a menu to perform various operations.</w:t>
      </w:r>
    </w:p>
    <w:p w14:paraId="0A41D412">
      <w:pPr>
        <w:pStyle w:val="3"/>
      </w:pPr>
      <w:r>
        <w:t>4. Implementation Details</w:t>
      </w:r>
    </w:p>
    <w:p w14:paraId="2D1DFEF9">
      <w:r>
        <w:t>The application allows:</w:t>
      </w:r>
      <w:r>
        <w:br w:type="textWrapping"/>
      </w:r>
      <w:r>
        <w:t>- Entering two sets (each with 2 elements)</w:t>
      </w:r>
      <w:r>
        <w:br w:type="textWrapping"/>
      </w:r>
      <w:r>
        <w:t>- Computing union, intersection, difference, cartesian product, subset, complement</w:t>
      </w:r>
      <w:r>
        <w:br w:type="textWrapping"/>
      </w:r>
      <w:r>
        <w:t>- Entering two relations and checking if they are reflexive, symmetric, antisymmetric</w:t>
      </w:r>
      <w:r>
        <w:br w:type="textWrapping"/>
      </w:r>
      <w:r>
        <w:t>- Determining if the relation is a function</w:t>
      </w:r>
      <w:r>
        <w:br w:type="textWrapping"/>
      </w:r>
      <w:r>
        <w:t>- Displaying inverse relation and domain/range</w:t>
      </w:r>
    </w:p>
    <w:p w14:paraId="29D32861">
      <w:pPr>
        <w:pStyle w:val="3"/>
      </w:pPr>
      <w:r>
        <w:t>5. Sample Output</w:t>
      </w:r>
    </w:p>
    <w:p w14:paraId="7C25B011">
      <w:r>
        <w:t>Example:</w:t>
      </w:r>
      <w:r>
        <w:br w:type="textWrapping"/>
      </w:r>
      <w:r>
        <w:t>Set A = {1, 2}, Set B = {2, 3}</w:t>
      </w:r>
      <w:r>
        <w:br w:type="textWrapping"/>
      </w:r>
      <w:r>
        <w:t>Union = {1, 2, 3}</w:t>
      </w:r>
      <w:r>
        <w:br w:type="textWrapping"/>
      </w:r>
      <w:r>
        <w:t>Intersection = {2}</w:t>
      </w:r>
      <w:r>
        <w:br w:type="textWrapping"/>
      </w:r>
      <w:r>
        <w:t>Relation = {(1, 1), (2, 2)} is Reflexive, Symmetric, and a Function</w:t>
      </w:r>
    </w:p>
    <w:p w14:paraId="1B03ABFF">
      <w:pPr>
        <w:pStyle w:val="3"/>
      </w:pPr>
      <w:r>
        <w:t>6. Tools and Technologies</w:t>
      </w:r>
    </w:p>
    <w:p w14:paraId="19555A7B">
      <w:r>
        <w:t>Language: C++</w:t>
      </w:r>
      <w:r>
        <w:br w:type="textWrapping"/>
      </w:r>
      <w:r>
        <w:t>Platform: Console-based</w:t>
      </w:r>
      <w:r>
        <w:br w:type="textWrapping"/>
      </w:r>
      <w:r>
        <w:t>Compiler: Dev C+</w:t>
      </w:r>
    </w:p>
    <w:p w14:paraId="6EA7E5C4">
      <w:pPr>
        <w:pStyle w:val="3"/>
      </w:pPr>
      <w:r>
        <w:t>7. Conclusion</w:t>
      </w:r>
    </w:p>
    <w:p w14:paraId="210A93FD">
      <w:r>
        <w:t>This toolkit helps visualize discrete math operations and strengthens understanding through programming practice.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C3095E"/>
    <w:rsid w:val="7454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Bazil ubab</cp:lastModifiedBy>
  <dcterms:modified xsi:type="dcterms:W3CDTF">2025-05-31T15:53:19Z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64DDB4484CA04671BDF51507394D5251_12</vt:lpwstr>
  </property>
</Properties>
</file>