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6F3D0">
      <w:pPr>
        <w:pStyle w:val="2"/>
      </w:pPr>
      <w:r>
        <w:t>Project Proposal</w:t>
      </w:r>
      <w:bookmarkStart w:id="0" w:name="_GoBack"/>
      <w:bookmarkEnd w:id="0"/>
    </w:p>
    <w:p w14:paraId="1907FF99">
      <w:pPr>
        <w:rPr>
          <w:rFonts w:hint="default"/>
          <w:lang w:val="en-US"/>
        </w:rPr>
      </w:pPr>
      <w:r>
        <w:t xml:space="preserve">Project Title: </w:t>
      </w:r>
      <w:r>
        <w:rPr>
          <w:rFonts w:hint="default"/>
          <w:lang w:val="en-US"/>
        </w:rPr>
        <w:t>SETS &amp; RELATIONS TOOLKIT</w:t>
      </w:r>
    </w:p>
    <w:p w14:paraId="011045F2">
      <w:r>
        <w:t>Submitted By: Noorshah &amp; Bazil</w:t>
      </w:r>
      <w:r>
        <w:br w:type="textWrapping"/>
      </w:r>
      <w:r>
        <w:t>2nd Semester, BS Computer Science</w:t>
      </w:r>
    </w:p>
    <w:p w14:paraId="6E467C34">
      <w:pPr>
        <w:pStyle w:val="3"/>
      </w:pPr>
      <w:r>
        <w:t>Introduction</w:t>
      </w:r>
    </w:p>
    <w:p w14:paraId="3D798F18">
      <w:r>
        <w:t>This project implements a basic toolkit for set and relation operations in C++.</w:t>
      </w:r>
    </w:p>
    <w:p w14:paraId="6086FD32">
      <w:pPr>
        <w:pStyle w:val="3"/>
      </w:pPr>
      <w:r>
        <w:t>Objectives</w:t>
      </w:r>
    </w:p>
    <w:p w14:paraId="6660DB45">
      <w:r>
        <w:t>- Perform basic set operations</w:t>
      </w:r>
      <w:r>
        <w:br w:type="textWrapping"/>
      </w:r>
      <w:r>
        <w:t>- Check properties of relations</w:t>
      </w:r>
      <w:r>
        <w:br w:type="textWrapping"/>
      </w:r>
      <w:r>
        <w:t>- Apply simple OOP concepts</w:t>
      </w:r>
    </w:p>
    <w:p w14:paraId="5444C929">
      <w:pPr>
        <w:pStyle w:val="3"/>
      </w:pPr>
      <w:r>
        <w:t>Tools</w:t>
      </w:r>
    </w:p>
    <w:p w14:paraId="595FB29D">
      <w:r>
        <w:t>Language: C++</w:t>
      </w:r>
      <w:r>
        <w:br w:type="textWrapping"/>
      </w:r>
      <w:r>
        <w:t>Compiler: Dev C++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6A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Bazil ubab</cp:lastModifiedBy>
  <dcterms:modified xsi:type="dcterms:W3CDTF">2025-05-31T15:49:13Z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8EE405F9A362410BAC665F56D083DF88_12</vt:lpwstr>
  </property>
</Properties>
</file>